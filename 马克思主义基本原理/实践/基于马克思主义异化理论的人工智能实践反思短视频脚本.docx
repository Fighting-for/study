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428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center"/>
        <w:textAlignment w:val="auto"/>
        <w:rPr>
          <w:rFonts w:hint="eastAsia" w:ascii="Times New Roman" w:hAnsi="Times New Roman" w:eastAsia="宋体"/>
          <w:b/>
          <w:sz w:val="32"/>
          <w:szCs w:val="21"/>
        </w:rPr>
      </w:pPr>
      <w:bookmarkStart w:id="0" w:name="_GoBack"/>
      <w:r>
        <w:rPr>
          <w:rFonts w:hint="eastAsia" w:ascii="Times New Roman" w:hAnsi="Times New Roman" w:eastAsia="宋体"/>
          <w:b/>
          <w:sz w:val="32"/>
          <w:szCs w:val="21"/>
        </w:rPr>
        <w:t>《AI帮我写完了，但我真的学会了吗？》</w:t>
      </w:r>
    </w:p>
    <w:p w14:paraId="3AF40D85">
      <w:pPr>
        <w:spacing w:before="0" w:after="280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6"/>
        </w:rPr>
        <w:t>——基于马克思主义异化理论的人工智能实践反思</w:t>
      </w:r>
    </w:p>
    <w:bookmarkEnd w:id="0"/>
    <w:p w14:paraId="0EFE2825">
      <w:pPr>
        <w:pStyle w:val="3"/>
        <w:bidi w:val="0"/>
      </w:pPr>
      <w:r>
        <w:t>一、人物分工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65340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4F81BD" w:themeFill="accent1"/>
            <w:vAlign w:val="center"/>
          </w:tcPr>
          <w:p w14:paraId="46CB433B">
            <w:pPr>
              <w:bidi w:val="0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角色</w:t>
            </w:r>
          </w:p>
        </w:tc>
        <w:tc>
          <w:tcPr>
            <w:tcW w:w="6407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  <w:vAlign w:val="center"/>
          </w:tcPr>
          <w:p w14:paraId="45AC16F9">
            <w:pPr>
              <w:bidi w:val="0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主要任务</w:t>
            </w:r>
          </w:p>
        </w:tc>
      </w:tr>
      <w:tr w14:paraId="3C1EB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A8BEA2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 旁白</w:t>
            </w:r>
          </w:p>
        </w:tc>
        <w:tc>
          <w:tcPr>
            <w:tcW w:w="64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1E54BE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开头、过渡和结尾，负责串联全片主题。</w:t>
            </w:r>
          </w:p>
        </w:tc>
      </w:tr>
      <w:tr w14:paraId="06F91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5751E77C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B 小林</w:t>
            </w:r>
          </w:p>
        </w:tc>
        <w:tc>
          <w:tcPr>
            <w:tcW w:w="6407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5766C78B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过度依赖AI的同学，体现问题与反思。</w:t>
            </w:r>
          </w:p>
        </w:tc>
      </w:tr>
      <w:tr w14:paraId="726E1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90B2D2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C 小陈</w:t>
            </w:r>
          </w:p>
        </w:tc>
        <w:tc>
          <w:tcPr>
            <w:tcW w:w="64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C8A310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理性使用AI的同学，引导大家讨论。</w:t>
            </w:r>
          </w:p>
        </w:tc>
      </w:tr>
      <w:tr w14:paraId="6BE13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782EBFAA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D 小周</w:t>
            </w:r>
          </w:p>
        </w:tc>
        <w:tc>
          <w:tcPr>
            <w:tcW w:w="6407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4522FC1F">
            <w:pPr>
              <w:bidi w:val="0"/>
              <w:rPr>
                <w:rFonts w:hint="eastAsia" w:eastAsia="宋体"/>
                <w:b w:val="0"/>
                <w:i w:val="0"/>
                <w:color w:val="000000"/>
                <w:lang w:eastAsia="zh-CN"/>
              </w:rPr>
            </w:pPr>
            <w:r>
              <w:rPr>
                <w:b w:val="0"/>
                <w:i w:val="0"/>
                <w:color w:val="000000"/>
              </w:rPr>
              <w:t>普通组员，提出疑问</w:t>
            </w:r>
            <w:r>
              <w:rPr>
                <w:rFonts w:hint="eastAsia"/>
                <w:b w:val="0"/>
                <w:i w:val="0"/>
                <w:color w:val="000000"/>
                <w:lang w:eastAsia="zh-CN"/>
              </w:rPr>
              <w:t>。</w:t>
            </w:r>
          </w:p>
        </w:tc>
      </w:tr>
      <w:tr w14:paraId="3FB2A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27CE08FB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E 老师</w:t>
            </w:r>
          </w:p>
        </w:tc>
        <w:tc>
          <w:tcPr>
            <w:tcW w:w="6407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492F2771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解释马克思主义异化理论，完成主题升华。</w:t>
            </w:r>
          </w:p>
        </w:tc>
      </w:tr>
    </w:tbl>
    <w:p w14:paraId="160CCAE3">
      <w:pPr>
        <w:pStyle w:val="3"/>
        <w:bidi w:val="0"/>
        <w:rPr>
          <w:rFonts w:hint="eastAsia" w:eastAsia="宋体"/>
          <w:lang w:val="en-US" w:eastAsia="zh-CN"/>
        </w:rPr>
      </w:pPr>
      <w:r>
        <w:t>二、</w:t>
      </w:r>
      <w:r>
        <w:rPr>
          <w:rFonts w:hint="eastAsia"/>
          <w:lang w:val="en-US" w:eastAsia="zh-CN"/>
        </w:rPr>
        <w:t>前期准备</w:t>
      </w:r>
    </w:p>
    <w:p w14:paraId="12F8E091">
      <w:pPr>
        <w:bidi w:val="0"/>
      </w:pPr>
      <w:r>
        <w:t>•电脑，用于展示“AI生成内容”的场景。</w:t>
      </w:r>
    </w:p>
    <w:p w14:paraId="63AA96EB">
      <w:pPr>
        <w:bidi w:val="0"/>
      </w:pPr>
      <w:r>
        <w:t>•</w:t>
      </w:r>
      <w:r>
        <w:rPr>
          <w:rFonts w:hint="eastAsia"/>
          <w:lang w:val="en-US" w:eastAsia="zh-CN"/>
        </w:rPr>
        <w:t>书本，</w:t>
      </w:r>
      <w:r>
        <w:t>打印稿若干。</w:t>
      </w:r>
    </w:p>
    <w:p w14:paraId="202E68AA">
      <w:pPr>
        <w:bidi w:val="0"/>
      </w:pPr>
      <w:r>
        <w:t>•教室一间。</w:t>
      </w:r>
    </w:p>
    <w:p w14:paraId="59423D9F">
      <w:pPr>
        <w:pStyle w:val="3"/>
        <w:bidi w:val="0"/>
      </w:pPr>
      <w:r>
        <w:t>三、正式脚本</w:t>
      </w:r>
    </w:p>
    <w:p w14:paraId="03B1B863">
      <w:pPr>
        <w:pStyle w:val="4"/>
        <w:bidi w:val="0"/>
      </w:pPr>
      <w:r>
        <w:t>场景一：小组开始讨论</w:t>
      </w:r>
    </w:p>
    <w:p w14:paraId="38AD90EA">
      <w:pPr>
        <w:pStyle w:val="5"/>
        <w:bidi w:val="0"/>
      </w:pPr>
      <w:r>
        <w:t>【画面/动作】五个人坐在教室里，桌上放着手机、电脑和书本。镜头拍大家围坐讨论。</w:t>
      </w:r>
    </w:p>
    <w:p w14:paraId="6D59C9D2">
      <w:pPr>
        <w:bidi w:val="0"/>
      </w:pPr>
      <w:r>
        <w:t>A旁白：现在，人工智能已经进入我们的学习生活。写作业、查资料、做PPT，很多事情都可以用AI完成。可是，AI越方便，我们越要思考：它是在帮助我们，还是让我们变得越来越依赖？</w:t>
      </w:r>
    </w:p>
    <w:p w14:paraId="631A18DD">
      <w:pPr>
        <w:bidi w:val="0"/>
      </w:pPr>
      <w:r>
        <w:t>C小陈：我们这次思政实践的主题是：基于马克思主义异化理论的人工智能实践反思。</w:t>
      </w:r>
    </w:p>
    <w:p w14:paraId="08F1B86D">
      <w:pPr>
        <w:bidi w:val="0"/>
      </w:pPr>
      <w:r>
        <w:t>D小周：这个题目听起来有点难，我们怎么拍啊？</w:t>
      </w:r>
    </w:p>
    <w:p w14:paraId="651BA1D8">
      <w:pPr>
        <w:bidi w:val="0"/>
      </w:pPr>
      <w:r>
        <w:t>B小林：不用担心，我已经让AI写好脚本了，直接照着拍就行。</w:t>
      </w:r>
    </w:p>
    <w:p w14:paraId="6BE13A0F">
      <w:pPr>
        <w:bidi w:val="0"/>
      </w:pPr>
      <w:r>
        <w:t>C小陈：你自己认真看了吗？</w:t>
      </w:r>
    </w:p>
    <w:p w14:paraId="2A195C1E">
      <w:pPr>
        <w:bidi w:val="0"/>
      </w:pPr>
      <w:r>
        <w:t>B小林：看了一点，感觉挺正式的。</w:t>
      </w:r>
    </w:p>
    <w:p w14:paraId="30CCD111">
      <w:pPr>
        <w:bidi w:val="0"/>
      </w:pPr>
      <w:r>
        <w:t>D小周：可是如果全是AI写的，那我们的思考在哪里？</w:t>
      </w:r>
    </w:p>
    <w:p w14:paraId="5A4F67A2">
      <w:pPr>
        <w:bidi w:val="0"/>
      </w:pPr>
      <w:r>
        <w:t>B小林：AI不就是工具吗？用它提高效率，有什么问题？</w:t>
      </w:r>
    </w:p>
    <w:p w14:paraId="61CBB65C">
      <w:pPr>
        <w:pStyle w:val="4"/>
        <w:bidi w:val="0"/>
      </w:pPr>
      <w:r>
        <w:t>场景二：讨论AI依赖问题</w:t>
      </w:r>
    </w:p>
    <w:p w14:paraId="021D1B01">
      <w:pPr>
        <w:pStyle w:val="5"/>
        <w:bidi w:val="0"/>
      </w:pPr>
      <w:r>
        <w:t>【画面/动作】小陈看向小林，大家开始展开讨论。</w:t>
      </w:r>
    </w:p>
    <w:p w14:paraId="38BC5566">
      <w:pPr>
        <w:bidi w:val="0"/>
      </w:pPr>
      <w:r>
        <w:t>C小陈：用AI没有问题，但不能什么都靠AI。如果连观点都让AI替我们想，那就不太合适了。</w:t>
      </w:r>
    </w:p>
    <w:p w14:paraId="2011ACF5">
      <w:pPr>
        <w:bidi w:val="0"/>
      </w:pPr>
      <w:r>
        <w:t>B小林：可是AI写得快，也写得好啊。</w:t>
      </w:r>
    </w:p>
    <w:p w14:paraId="76812673">
      <w:pPr>
        <w:bidi w:val="0"/>
      </w:pPr>
      <w:r>
        <w:t>D小周：但你能讲清楚里面的内容吗？</w:t>
      </w:r>
    </w:p>
    <w:p w14:paraId="50FD414D">
      <w:pPr>
        <w:bidi w:val="0"/>
      </w:pPr>
      <w:r>
        <w:t>B小林：这个……好像有些地方我也没太看懂。</w:t>
      </w:r>
    </w:p>
    <w:p w14:paraId="67B55E3C">
      <w:pPr>
        <w:bidi w:val="0"/>
      </w:pPr>
      <w:r>
        <w:t>C小陈：这就是问题。作业看起来完成了，但你不一定真的学会了。</w:t>
      </w:r>
    </w:p>
    <w:p w14:paraId="5119C1E9">
      <w:pPr>
        <w:bidi w:val="0"/>
      </w:pPr>
      <w:r>
        <w:t>E老师：你们讨论得很好。人工智能确实能帮助我们，但如果过度依赖它，就可能出现问题。</w:t>
      </w:r>
    </w:p>
    <w:p w14:paraId="4613BE07">
      <w:pPr>
        <w:bidi w:val="0"/>
      </w:pPr>
      <w:r>
        <w:t>B小林：老师，这和马克思主义异化理论有什么关系啊？</w:t>
      </w:r>
    </w:p>
    <w:p w14:paraId="3BEB9763">
      <w:pPr>
        <w:bidi w:val="0"/>
      </w:pPr>
      <w:r>
        <w:t>E老师：简单来说，异化就是人创造出来的东西，反过来影响人、支配人。AI本来是人创造出来的工具，是帮助人的。但如果我们什么都让AI决定，自己不思考、不判断，那人就可能被工具牵着走。</w:t>
      </w:r>
    </w:p>
    <w:p w14:paraId="24E0BAA5">
      <w:pPr>
        <w:bidi w:val="0"/>
      </w:pPr>
      <w:r>
        <w:t>D小周：也就是说，AI本来是帮我们的，但我们不能被它控制。</w:t>
      </w:r>
    </w:p>
    <w:p w14:paraId="1A2A7BF8">
      <w:pPr>
        <w:bidi w:val="0"/>
      </w:pPr>
      <w:r>
        <w:t>E老师：对。关键是要坚持人的主体性。</w:t>
      </w:r>
    </w:p>
    <w:p w14:paraId="2EBF57C9">
      <w:pPr>
        <w:pStyle w:val="4"/>
        <w:bidi w:val="0"/>
      </w:pPr>
      <w:r>
        <w:t>场景三：联系实际</w:t>
      </w:r>
    </w:p>
    <w:p w14:paraId="2A533EE1">
      <w:pPr>
        <w:pStyle w:val="5"/>
        <w:bidi w:val="0"/>
      </w:pPr>
      <w:r>
        <w:t>【画面/动作】小林把手机放到桌上，语气从轻松变得认真。镜头给手机和打印稿一个特写。</w:t>
      </w:r>
    </w:p>
    <w:p w14:paraId="34B0A3E1">
      <w:pPr>
        <w:bidi w:val="0"/>
      </w:pPr>
      <w:r>
        <w:t>B小林：其实我最近确实经常用AI。写总结用AI，写策划用AI，连发言稿也用AI。</w:t>
      </w:r>
    </w:p>
    <w:p w14:paraId="45E39069">
      <w:pPr>
        <w:bidi w:val="0"/>
      </w:pPr>
      <w:r>
        <w:t>C小陈：那你感觉有帮助吗？</w:t>
      </w:r>
    </w:p>
    <w:p w14:paraId="6BF11E69">
      <w:pPr>
        <w:bidi w:val="0"/>
      </w:pPr>
      <w:r>
        <w:t>B小林：刚开始觉得很方便，但后来发现，我交了很多东西，却没有真正记住多少。</w:t>
      </w:r>
    </w:p>
    <w:p w14:paraId="411167F8">
      <w:pPr>
        <w:bidi w:val="0"/>
      </w:pPr>
      <w:r>
        <w:t>D小周：这就像任务完成了，但学习过程没有了。</w:t>
      </w:r>
    </w:p>
    <w:p w14:paraId="7C228BEF">
      <w:pPr>
        <w:bidi w:val="0"/>
      </w:pPr>
      <w:r>
        <w:t>C小陈：对。学习不只是要一个答案，更重要的是自己查资料、思考和表达。</w:t>
      </w:r>
    </w:p>
    <w:p w14:paraId="1A2EEE5D">
      <w:pPr>
        <w:bidi w:val="0"/>
      </w:pPr>
      <w:r>
        <w:t>B小林：我以前觉得，只要结果好就行。现在想想，如果内容不是我理解的，那它就不是真正属于我的成果。</w:t>
      </w:r>
    </w:p>
    <w:p w14:paraId="33C0E0F8">
      <w:pPr>
        <w:bidi w:val="0"/>
      </w:pPr>
      <w:r>
        <w:t>E老师：这正是我们需要反思的地方。学生的作业、报告和实践成果，应该体现自己的理解。如果只是复制AI生成的内容，就会削弱我们的思考能力。</w:t>
      </w:r>
    </w:p>
    <w:p w14:paraId="49812AA0">
      <w:pPr>
        <w:bidi w:val="0"/>
      </w:pPr>
      <w:r>
        <w:t>D小周：还有，有时候AI推荐什么，我们就看什么。时间久了，我们好像也越来越被算法影响。</w:t>
      </w:r>
    </w:p>
    <w:p w14:paraId="5F07E06E">
      <w:pPr>
        <w:bidi w:val="0"/>
      </w:pPr>
      <w:r>
        <w:t>C小陈：是的。我们不能让AI替我们选择，也不能让AI替我们思考。</w:t>
      </w:r>
    </w:p>
    <w:p w14:paraId="2D14D657">
      <w:pPr>
        <w:pStyle w:val="4"/>
        <w:bidi w:val="0"/>
      </w:pPr>
      <w:r>
        <w:t>场景四：怎样正确使用AI</w:t>
      </w:r>
    </w:p>
    <w:p w14:paraId="4D086DDB">
      <w:pPr>
        <w:pStyle w:val="5"/>
        <w:bidi w:val="0"/>
      </w:pPr>
      <w:r>
        <w:t>【画面/动作】大家重新拿起笔和纸，开始自己写关键词。拍摄纸上写着“主体性、思考、判断、工具”的画面。</w:t>
      </w:r>
    </w:p>
    <w:p w14:paraId="3724DADA">
      <w:pPr>
        <w:bidi w:val="0"/>
      </w:pPr>
      <w:r>
        <w:t>B小林：那我们以后是不是不能用AI了？</w:t>
      </w:r>
    </w:p>
    <w:p w14:paraId="6B2ACE01">
      <w:pPr>
        <w:bidi w:val="0"/>
      </w:pPr>
      <w:r>
        <w:t>C小陈：不是不能用，而是要会用。</w:t>
      </w:r>
    </w:p>
    <w:p w14:paraId="3CCC05B0">
      <w:pPr>
        <w:bidi w:val="0"/>
      </w:pPr>
      <w:r>
        <w:t>D小周：比如可以用AI查资料、整理思路、修改语言。</w:t>
      </w:r>
    </w:p>
    <w:p w14:paraId="0833A65C">
      <w:pPr>
        <w:bidi w:val="0"/>
      </w:pPr>
      <w:r>
        <w:t>C小陈：但是核心观点要自己想，最后判断也要自己做。</w:t>
      </w:r>
    </w:p>
    <w:p w14:paraId="7C45A1A8">
      <w:pPr>
        <w:bidi w:val="0"/>
      </w:pPr>
      <w:r>
        <w:t>B小林：也就是说，AI可以帮我，但不能代替我。</w:t>
      </w:r>
    </w:p>
    <w:p w14:paraId="3FC7224B">
      <w:pPr>
        <w:bidi w:val="0"/>
      </w:pPr>
      <w:r>
        <w:t>E老师：说得很好。人工智能应该是工具，不应该成为人的主人。我们要让AI服务于学习，而不是让自己依赖AI。</w:t>
      </w:r>
    </w:p>
    <w:p w14:paraId="2AD24E37">
      <w:pPr>
        <w:bidi w:val="0"/>
      </w:pPr>
      <w:r>
        <w:t>B小林：那这次脚本我们重新改吧。我们先自己讨论，再让AI帮忙润色。</w:t>
      </w:r>
    </w:p>
    <w:p w14:paraId="1F9FC51D">
      <w:pPr>
        <w:bidi w:val="0"/>
      </w:pPr>
      <w:r>
        <w:t>C小陈：这样才是真正的实践反思。</w:t>
      </w:r>
    </w:p>
    <w:p w14:paraId="4E39E647">
      <w:pPr>
        <w:bidi w:val="0"/>
      </w:pPr>
      <w:r>
        <w:t>D小周：也更能体现我们自己的想法。</w:t>
      </w:r>
    </w:p>
    <w:p w14:paraId="1CDAEFF6">
      <w:pPr>
        <w:pStyle w:val="4"/>
        <w:bidi w:val="0"/>
      </w:pPr>
      <w:r>
        <w:t>场景五：最后总结</w:t>
      </w:r>
    </w:p>
    <w:p w14:paraId="4B42BD78">
      <w:pPr>
        <w:pStyle w:val="5"/>
        <w:bidi w:val="0"/>
      </w:pPr>
      <w:r>
        <w:t>【画面/动作】五个人面向镜头。每个人说一句，最后一起说主题句。</w:t>
      </w:r>
    </w:p>
    <w:p w14:paraId="3B43AD95">
      <w:pPr>
        <w:bidi w:val="0"/>
      </w:pPr>
      <w:r>
        <w:t>A旁白：通过这次讨论，我们认识到，人工智能给学习带来了便利，也带来了新的问题。</w:t>
      </w:r>
    </w:p>
    <w:p w14:paraId="681E7D51">
      <w:pPr>
        <w:bidi w:val="0"/>
      </w:pPr>
      <w:r>
        <w:t>C小陈：AI可以提高效率，但不能代替人的思考。</w:t>
      </w:r>
    </w:p>
    <w:p w14:paraId="4279A665">
      <w:pPr>
        <w:bidi w:val="0"/>
      </w:pPr>
      <w:r>
        <w:t>D小周：我们可以使用AI，但不能盲目依赖AI。</w:t>
      </w:r>
    </w:p>
    <w:p w14:paraId="53475616">
      <w:pPr>
        <w:bidi w:val="0"/>
      </w:pPr>
      <w:r>
        <w:t>B小林：AI帮我写完了，不代表我真的学会了。以后我会先自己思考，再合理使用AI。</w:t>
      </w:r>
    </w:p>
    <w:p w14:paraId="3FF1EB71">
      <w:pPr>
        <w:bidi w:val="0"/>
      </w:pPr>
      <w:r>
        <w:t>E老师：从马克思主义异化理论来看，人创造工具，是为了促进人的发展。面对人工智能，我们要坚持人的主体地位，让技术真正服务于人。</w:t>
      </w:r>
    </w:p>
    <w:p w14:paraId="1E139709">
      <w:pPr>
        <w:bidi w:val="0"/>
      </w:pPr>
      <w:r>
        <w:t>A旁白：人工智能时代，我们不拒绝技术，也不依赖技术。真正重要的是，让AI成为帮助我们成长的工具。</w:t>
      </w:r>
    </w:p>
    <w:p w14:paraId="3405BE48">
      <w:pPr>
        <w:bidi w:val="0"/>
      </w:pPr>
      <w:r>
        <w:t>五人一起：让AI服务于人，让思考回到我们自己手中。</w:t>
      </w:r>
    </w:p>
    <w:sectPr>
      <w:headerReference r:id="rId5" w:type="default"/>
      <w:footerReference r:id="rId6" w:type="default"/>
      <w:pgSz w:w="12240" w:h="15840"/>
      <w:pgMar w:top="1304" w:right="1417" w:bottom="1191" w:left="1417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+中文标题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138934">
    <w:pPr>
      <w:pStyle w:val="24"/>
      <w:jc w:val="both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8952A3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D8952A3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3F5006">
    <w:pPr>
      <w:pStyle w:val="24"/>
      <w:jc w:val="center"/>
      <w:rPr>
        <w:rFonts w:hint="eastAsia" w:ascii="宋体" w:hAnsi="宋体" w:eastAsia="宋体" w:cs="宋体"/>
      </w:rPr>
    </w:pPr>
    <w:r>
      <w:rPr>
        <w:rFonts w:hint="eastAsia" w:ascii="宋体" w:hAnsi="宋体" w:eastAsia="宋体" w:cs="宋体"/>
        <w:sz w:val="18"/>
      </w:rPr>
      <w:t>《AI帮我写完了，但我真的学会了吗？》脚本</w:t>
    </w:r>
  </w:p>
  <w:p w14:paraId="190CC4EB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162C38"/>
    <w:rsid w:val="6D28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12" w:lineRule="auto"/>
    </w:pPr>
    <w:rPr>
      <w:rFonts w:ascii="Times New Roman" w:hAnsi="Times New Roman" w:eastAsia="宋体" w:cstheme="minorBidi"/>
      <w:sz w:val="23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="Times New Roman" w:hAnsi="Times New Roman" w:eastAsia="宋体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="Times New Roman" w:hAnsi="Times New Roman" w:eastAsia="宋体" w:cstheme="majorBidi"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cstheme="majorBidi"/>
      <w:i/>
      <w:color w:val="000000" w:themeColor="text1"/>
      <w:sz w:val="21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1"/>
    <w:link w:val="150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="Times New Roman" w:hAnsi="Times New Roman" w:eastAsia="宋体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139">
    <w:name w:val="Heading 2 Char"/>
    <w:basedOn w:val="132"/>
    <w:link w:val="4"/>
    <w:qFormat/>
    <w:uiPriority w:val="9"/>
    <w:rPr>
      <w:rFonts w:ascii="Times New Roman" w:hAnsi="Times New Roman" w:eastAsia="宋体" w:cstheme="majorBidi"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="Times New Roman" w:hAnsi="Times New Roman" w:eastAsia="宋体" w:cstheme="majorBidi"/>
      <w:i/>
      <w:color w:val="000000" w:themeColor="text1"/>
      <w:sz w:val="21"/>
      <w14:textFill>
        <w14:solidFill>
          <w14:schemeClr w14:val="tx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2258</Words>
  <Characters>2309</Characters>
  <Lines>0</Lines>
  <Paragraphs>0</Paragraphs>
  <TotalTime>12</TotalTime>
  <ScaleCrop>false</ScaleCrop>
  <LinksUpToDate>false</LinksUpToDate>
  <CharactersWithSpaces>2327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暗燃星火</cp:lastModifiedBy>
  <dcterms:modified xsi:type="dcterms:W3CDTF">2026-05-12T03:38:24Z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eyJoZGlkIjoiM2FiZDIzMjBhYjY3YjcwYmIxYWI1NjM4YzVmYjEyMDMiLCJ1c2VySWQiOiIyNjIxOTI1MTAifQ==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FDC8A8A11F5B442F93623E66F591BE1A_13</vt:lpwstr>
  </property>
</Properties>
</file>